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B3088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85EB4">
      <w:pPr>
        <w:pStyle w:val="2"/>
        <w:keepNext w:val="0"/>
        <w:keepLines w:val="0"/>
        <w:widowControl/>
        <w:suppressLineNumbers w:val="0"/>
      </w:pPr>
      <w:r>
        <w:t>Task 1: Discovery &amp; Requirements</w:t>
      </w:r>
    </w:p>
    <w:p w14:paraId="7D4DD3F2">
      <w:pPr>
        <w:pStyle w:val="3"/>
        <w:keepNext w:val="0"/>
        <w:keepLines w:val="0"/>
        <w:widowControl/>
        <w:suppressLineNumbers w:val="0"/>
      </w:pPr>
      <w:r>
        <w:t>Part 1: Interview Plan</w:t>
      </w:r>
    </w:p>
    <w:p w14:paraId="4638A91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Stakeholder Categories: Product (3), Compliance (3), Operations (4)</w:t>
      </w:r>
    </w:p>
    <w:p w14:paraId="7881EC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What are the key business objectives for the digital loan onboarding system?</w:t>
      </w:r>
    </w:p>
    <w:p w14:paraId="1ACC7B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How do you envision the customer experience across web and mobile platforms?</w:t>
      </w:r>
    </w:p>
    <w:p w14:paraId="71BB42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What features are critical for the MVP versus future enhancements?</w:t>
      </w:r>
    </w:p>
    <w:p w14:paraId="03FB31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What KYC and AML requirements must be met during onboarding?</w:t>
      </w:r>
    </w:p>
    <w:p w14:paraId="2EC498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How should customer consent be logged and audited?</w:t>
      </w:r>
    </w:p>
    <w:p w14:paraId="78CDEF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Compliance: What data retention and privacy standards must the system comply with?</w:t>
      </w:r>
    </w:p>
    <w:p w14:paraId="38515A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criteria should trigger routing to manual review?</w:t>
      </w:r>
    </w:p>
    <w:p w14:paraId="55B7FE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How should operational staff be notified of pending manual reviews?</w:t>
      </w:r>
    </w:p>
    <w:p w14:paraId="4AD25B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SLAs or performance benchmarks should be applied to manual review cases?</w:t>
      </w:r>
    </w:p>
    <w:p w14:paraId="420ED5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Operations: What tools or dashboards are needed to track manual review workload?</w:t>
      </w:r>
    </w:p>
    <w:p w14:paraId="7B7CDAF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8A6B9">
      <w:pPr>
        <w:pStyle w:val="3"/>
        <w:keepNext w:val="0"/>
        <w:keepLines w:val="0"/>
        <w:widowControl/>
        <w:suppressLineNumbers w:val="0"/>
      </w:pPr>
      <w:r>
        <w:t>Part 2: Simulated Interview Transcript</w:t>
      </w:r>
    </w:p>
    <w:p w14:paraId="012BC78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Q1 (Product):</w:t>
      </w:r>
      <w:r>
        <w:t xml:space="preserve"> What are the key business objectives for the digital loan onboarding system?</w:t>
      </w:r>
      <w:r>
        <w:br w:type="textWrapping"/>
      </w:r>
      <w:r>
        <w:rPr>
          <w:rStyle w:val="34"/>
        </w:rPr>
        <w:t>A1:</w:t>
      </w:r>
      <w:r>
        <w:t xml:space="preserve"> Our main goals are reducing loan approval time to under 5 minutes, improving customer satisfaction, and ensuring scalability for future multilingual support.</w:t>
      </w:r>
    </w:p>
    <w:p w14:paraId="13FBE97E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Q2 (Product):</w:t>
      </w:r>
      <w:r>
        <w:t xml:space="preserve"> How do you envision the customer experience across web and mobile platforms?</w:t>
      </w:r>
      <w:r>
        <w:br w:type="textWrapping"/>
      </w:r>
      <w:r>
        <w:rPr>
          <w:rStyle w:val="34"/>
        </w:rPr>
        <w:t>A2:</w:t>
      </w:r>
      <w:r>
        <w:t xml:space="preserve"> Customers should have a seamless experience, with consistent design and functionality across both platforms. Mobile should support document upload via camera.</w:t>
      </w:r>
    </w:p>
    <w:p w14:paraId="3AC172B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Q3 (Compliance):</w:t>
      </w:r>
      <w:r>
        <w:t xml:space="preserve"> What KYC and AML requirements must be met during onboarding?</w:t>
      </w:r>
      <w:r>
        <w:br w:type="textWrapping"/>
      </w:r>
      <w:r>
        <w:rPr>
          <w:rStyle w:val="34"/>
        </w:rPr>
        <w:t>A3:</w:t>
      </w:r>
      <w:r>
        <w:t xml:space="preserve"> We must validate identity documents, check against AML watchlists, and ensure audit logs are immutable. Dependencies include integration with external KYC vendors.</w:t>
      </w:r>
    </w:p>
    <w:p w14:paraId="0DE644B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Q4 (Compliance):</w:t>
      </w:r>
      <w:r>
        <w:t xml:space="preserve"> How should customer consent be logged and audited?</w:t>
      </w:r>
      <w:r>
        <w:br w:type="textWrapping"/>
      </w:r>
      <w:r>
        <w:rPr>
          <w:rStyle w:val="34"/>
        </w:rPr>
        <w:t>A4:</w:t>
      </w:r>
      <w:r>
        <w:t xml:space="preserve"> Consent must be captured explicitly (checkbox or digital signature) and stored in an encrypted, immutable audit log with timestamps.</w:t>
      </w:r>
    </w:p>
    <w:p w14:paraId="0113A36F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Q5 (Operations):</w:t>
      </w:r>
      <w:r>
        <w:t xml:space="preserve"> What criteria should trigger routing to manual review?</w:t>
      </w:r>
      <w:r>
        <w:br w:type="textWrapping"/>
      </w:r>
      <w:r>
        <w:rPr>
          <w:rStyle w:val="34"/>
        </w:rPr>
        <w:t>A5:</w:t>
      </w:r>
      <w:r>
        <w:t xml:space="preserve"> Applications with incomplete KYC, borderline credit scores, or fraud risk flags should go to manual review.</w:t>
      </w:r>
    </w:p>
    <w:p w14:paraId="7314194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Q6 (Operations):</w:t>
      </w:r>
      <w:r>
        <w:t xml:space="preserve"> How should operational staff be notified of pending manual reviews?</w:t>
      </w:r>
      <w:r>
        <w:br w:type="textWrapping"/>
      </w:r>
      <w:r>
        <w:rPr>
          <w:rStyle w:val="34"/>
        </w:rPr>
        <w:t>A6:</w:t>
      </w:r>
      <w:r>
        <w:t xml:space="preserve"> Staff should receive real-time notifications via dashboard alerts and email.</w:t>
      </w:r>
    </w:p>
    <w:p w14:paraId="564038D5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Q7 (Operations):</w:t>
      </w:r>
      <w:r>
        <w:t xml:space="preserve"> What SLAs or performance benchmarks should be applied to manual review cases?</w:t>
      </w:r>
      <w:r>
        <w:br w:type="textWrapping"/>
      </w:r>
      <w:r>
        <w:rPr>
          <w:rStyle w:val="34"/>
        </w:rPr>
        <w:t>A7:</w:t>
      </w:r>
      <w:r>
        <w:t xml:space="preserve"> Manual reviews must be completed within 24 hours. Escalation occurs if SLA is breached.</w:t>
      </w:r>
    </w:p>
    <w:p w14:paraId="2006A615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Q8 (Compliance):</w:t>
      </w:r>
      <w:r>
        <w:t xml:space="preserve"> What data retention and privacy standards must the system comply with?</w:t>
      </w:r>
      <w:r>
        <w:br w:type="textWrapping"/>
      </w:r>
      <w:r>
        <w:rPr>
          <w:rStyle w:val="34"/>
        </w:rPr>
        <w:t>A8:</w:t>
      </w:r>
      <w:r>
        <w:t xml:space="preserve"> Audit logs must be retained for 7 years, and all customer data must comply with GDPR and local banking regulations.</w:t>
      </w:r>
    </w:p>
    <w:p w14:paraId="44D96DB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61AEA">
      <w:pPr>
        <w:pStyle w:val="3"/>
        <w:keepNext w:val="0"/>
        <w:keepLines w:val="0"/>
        <w:widowControl/>
        <w:suppressLineNumbers w:val="0"/>
      </w:pPr>
      <w:r>
        <w:t>Part 3: Requirements Pack</w:t>
      </w:r>
    </w:p>
    <w:p w14:paraId="40986E88">
      <w:pPr>
        <w:pStyle w:val="4"/>
        <w:keepNext w:val="0"/>
        <w:keepLines w:val="0"/>
        <w:widowControl/>
        <w:suppressLineNumbers w:val="0"/>
      </w:pPr>
      <w:r>
        <w:t>User Stories (8 examples with acceptance criteria)</w:t>
      </w:r>
    </w:p>
    <w:p w14:paraId="74BB3C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7F0A83B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to submit my KYC documents so that my identity can be verified.</w:t>
      </w:r>
      <w:r>
        <w:br w:type="textWrapping"/>
      </w:r>
      <w:r>
        <w:rPr>
          <w:rStyle w:val="34"/>
        </w:rPr>
        <w:t>Acceptance Criteria:</w:t>
      </w:r>
      <w:r>
        <w:t xml:space="preserve"> Given valid documents, when submitted, then system updates status to "Verified".</w:t>
      </w:r>
    </w:p>
    <w:p w14:paraId="538110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E524C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771A17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system, I want to perform a soft credit pull so that I can generate a pre-approval decision.</w:t>
      </w:r>
      <w:r>
        <w:br w:type="textWrapping"/>
      </w:r>
      <w:r>
        <w:rPr>
          <w:rStyle w:val="34"/>
        </w:rPr>
        <w:t>Acceptance Criteria:</w:t>
      </w:r>
      <w:r>
        <w:t xml:space="preserve"> Given verified customer, when credit pull succeeds, then score is stored.</w:t>
      </w:r>
    </w:p>
    <w:p w14:paraId="25D9A3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BA9C5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321AB4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to receive a notification when my loan application is approved so that I know the outcome quickly.</w:t>
      </w:r>
      <w:r>
        <w:br w:type="textWrapping"/>
      </w:r>
      <w:r>
        <w:rPr>
          <w:rStyle w:val="34"/>
        </w:rPr>
        <w:t>Acceptance Criteria:</w:t>
      </w:r>
      <w:r>
        <w:t xml:space="preserve"> Given approval, when decision is finalized, then customer receives SMS/email.</w:t>
      </w:r>
    </w:p>
    <w:p w14:paraId="53A592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26CE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427E10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an operations analyst, I want flagged applications routed to my queue so that I can manually review them.</w:t>
      </w:r>
      <w:r>
        <w:br w:type="textWrapping"/>
      </w:r>
      <w:r>
        <w:rPr>
          <w:rStyle w:val="34"/>
        </w:rPr>
        <w:t>Acceptance Criteria:</w:t>
      </w:r>
      <w:r>
        <w:t xml:space="preserve"> Given flagged application, when routed, then analyst receives notification.</w:t>
      </w:r>
    </w:p>
    <w:p w14:paraId="70744B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0642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3651E6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compliance officer, I want customer consent logged so that audit requirements are met.</w:t>
      </w:r>
      <w:r>
        <w:br w:type="textWrapping"/>
      </w:r>
      <w:r>
        <w:rPr>
          <w:rStyle w:val="34"/>
        </w:rPr>
        <w:t>Acceptance Criteria:</w:t>
      </w:r>
      <w:r>
        <w:t xml:space="preserve"> Given consent checkbox selected, when submitted, then audit log entry is created.</w:t>
      </w:r>
    </w:p>
    <w:p w14:paraId="76E93C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8BAD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4BBE19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system, I want to retry failed API calls up to 3 times so that external services are reliable.</w:t>
      </w:r>
      <w:r>
        <w:br w:type="textWrapping"/>
      </w:r>
      <w:r>
        <w:rPr>
          <w:rStyle w:val="34"/>
        </w:rPr>
        <w:t>Acceptance Criteria:</w:t>
      </w:r>
      <w:r>
        <w:t xml:space="preserve"> Given API timeout, when retried, then system either succeeds or routes to manual review.</w:t>
      </w:r>
    </w:p>
    <w:p w14:paraId="03AD69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9FC1A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79A3C9B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customer, I want my application decision within 5 minutes so that I don’t abandon the process.</w:t>
      </w:r>
      <w:r>
        <w:br w:type="textWrapping"/>
      </w:r>
      <w:r>
        <w:rPr>
          <w:rStyle w:val="34"/>
        </w:rPr>
        <w:t>Acceptance Criteria:</w:t>
      </w:r>
      <w:r>
        <w:t xml:space="preserve"> Given application submitted, when processed, then decision delivered within SLA.</w:t>
      </w:r>
    </w:p>
    <w:p w14:paraId="7E700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2614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7F9946">
      <w:pPr>
        <w:pStyle w:val="33"/>
        <w:keepNext w:val="0"/>
        <w:keepLines w:val="0"/>
        <w:widowControl/>
        <w:suppressLineNumbers w:val="0"/>
        <w:ind w:left="720"/>
      </w:pPr>
      <w:r>
        <w:rPr>
          <w:rStyle w:val="34"/>
        </w:rPr>
        <w:t>User Story:</w:t>
      </w:r>
      <w:r>
        <w:t xml:space="preserve"> As a compliance officer, I want immutable audit logs so that regulatory audits can be passed.</w:t>
      </w:r>
      <w:r>
        <w:br w:type="textWrapping"/>
      </w:r>
      <w:r>
        <w:rPr>
          <w:rStyle w:val="34"/>
        </w:rPr>
        <w:t>Acceptance Criteria:</w:t>
      </w:r>
      <w:r>
        <w:t xml:space="preserve"> Given event logged, when reviewed, then log cannot be altered.</w:t>
      </w:r>
    </w:p>
    <w:p w14:paraId="193479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61B43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1BB38">
      <w:pPr>
        <w:pStyle w:val="4"/>
        <w:keepNext w:val="0"/>
        <w:keepLines w:val="0"/>
        <w:widowControl/>
        <w:suppressLineNumbers w:val="0"/>
      </w:pPr>
      <w:r>
        <w:t>Functional Requirements</w:t>
      </w:r>
    </w:p>
    <w:p w14:paraId="47F28F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Collect KYC data</w:t>
      </w:r>
    </w:p>
    <w:p w14:paraId="2F2599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Perform soft credit pull</w:t>
      </w:r>
    </w:p>
    <w:p w14:paraId="54C8A1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Generate automated pre-approval decision</w:t>
      </w:r>
    </w:p>
    <w:p w14:paraId="165AF5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Route flagged cases to manual review</w:t>
      </w:r>
    </w:p>
    <w:p w14:paraId="15D171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Notify customers via email/SMS</w:t>
      </w:r>
    </w:p>
    <w:p w14:paraId="11B17C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 customer consent in audit trail</w:t>
      </w:r>
    </w:p>
    <w:p w14:paraId="577A1D57">
      <w:pPr>
        <w:pStyle w:val="4"/>
        <w:keepNext w:val="0"/>
        <w:keepLines w:val="0"/>
        <w:widowControl/>
        <w:suppressLineNumbers w:val="0"/>
      </w:pPr>
      <w:r>
        <w:t>Non-Functional Requirements</w:t>
      </w:r>
    </w:p>
    <w:p w14:paraId="4D0874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Latency: Decision within 5 minutes</w:t>
      </w:r>
    </w:p>
    <w:p w14:paraId="6E8A61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Availability: 99.9% uptime</w:t>
      </w:r>
    </w:p>
    <w:p w14:paraId="6A4312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Data retention: 7 years for audit logs</w:t>
      </w:r>
    </w:p>
    <w:p w14:paraId="457C53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Scalability: Support 10,000 concurrent users</w:t>
      </w:r>
    </w:p>
    <w:p w14:paraId="150356AB">
      <w:pPr>
        <w:pStyle w:val="4"/>
        <w:keepNext w:val="0"/>
        <w:keepLines w:val="0"/>
        <w:widowControl/>
        <w:suppressLineNumbers w:val="0"/>
      </w:pPr>
      <w:r>
        <w:t>MoSCoW Prioritization</w:t>
      </w:r>
    </w:p>
    <w:p w14:paraId="2E39F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Must:</w:t>
      </w:r>
      <w:r>
        <w:t xml:space="preserve"> KYC, consent logging, soft credit pull, pre-approval decision, audit logging</w:t>
      </w:r>
    </w:p>
    <w:p w14:paraId="49C81E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Should:</w:t>
      </w:r>
      <w:r>
        <w:t xml:space="preserve"> Manual review queue with SLA, notifications</w:t>
      </w:r>
    </w:p>
    <w:p w14:paraId="1E54F9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Could:</w:t>
      </w:r>
      <w:r>
        <w:t xml:space="preserve"> OCR for pre-filled forms, in-app chat</w:t>
      </w:r>
    </w:p>
    <w:p w14:paraId="722001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34"/>
        </w:rPr>
        <w:t>Won’t (this time):</w:t>
      </w:r>
      <w:r>
        <w:t xml:space="preserve"> Cross-sell offers, multilingual UI</w:t>
      </w:r>
    </w:p>
    <w:p w14:paraId="22AC9A9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A96F1">
      <w:pPr>
        <w:pStyle w:val="33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4"/>
        </w:rPr>
        <w:t>Deliverable for Task 1:</w:t>
      </w:r>
    </w:p>
    <w:p w14:paraId="3AFBBD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10 interview questions (Product, Compliance, Ops)</w:t>
      </w:r>
    </w:p>
    <w:p w14:paraId="139A4F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8 interview Q&amp;A pairs</w:t>
      </w:r>
    </w:p>
    <w:p w14:paraId="02A46A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8 user stories with acceptance criteria</w:t>
      </w:r>
    </w:p>
    <w:p w14:paraId="0CDD68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Functional requirements</w:t>
      </w:r>
    </w:p>
    <w:p w14:paraId="4D6ABC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Non-functional requirements</w:t>
      </w:r>
    </w:p>
    <w:p w14:paraId="47E4BB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MoSCoW prioritization</w:t>
      </w:r>
    </w:p>
    <w:p w14:paraId="17026A2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E9480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42938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99977"/>
    <w:multiLevelType w:val="multilevel"/>
    <w:tmpl w:val="A7999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0FF331"/>
    <w:multiLevelType w:val="multilevel"/>
    <w:tmpl w:val="BC0FF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E7E8C2C"/>
    <w:multiLevelType w:val="multilevel"/>
    <w:tmpl w:val="CE7E8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2A3586E"/>
    <w:multiLevelType w:val="multilevel"/>
    <w:tmpl w:val="E2A35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622D523"/>
    <w:multiLevelType w:val="multilevel"/>
    <w:tmpl w:val="1622D5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05DD592"/>
    <w:multiLevelType w:val="multilevel"/>
    <w:tmpl w:val="305DD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590"/>
    <w:rsid w:val="00711933"/>
    <w:rsid w:val="00937AE3"/>
    <w:rsid w:val="00AA1D8D"/>
    <w:rsid w:val="00B47730"/>
    <w:rsid w:val="00C91AF4"/>
    <w:rsid w:val="00CB0664"/>
    <w:rsid w:val="00FC693F"/>
    <w:rsid w:val="6C83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</Words>
  <Characters>1258</Characters>
  <Lines>89</Lines>
  <Paragraphs>87</Paragraphs>
  <TotalTime>1</TotalTime>
  <ScaleCrop>false</ScaleCrop>
  <LinksUpToDate>false</LinksUpToDate>
  <CharactersWithSpaces>1395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2025-10-31T03:58:00Z</dcterms:created>
  <dc:creator>python-docx</dc:creator>
  <dc:description>generated by python-docx</dc:description>
  <cp:lastModifiedBy>venka</cp:lastModifiedBy>
  <dcterms:modified xsi:type="dcterms:W3CDTF">2026-03-25T08:35:39Z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2fd778cb-9848-4dc4-88ae-2e6d34cc0c6a</vt:lpwstr>
  </property>
  <property fmtid="{D5CDD505-2E9C-101B-9397-08002B2CF9AE}" pid="3" name="KSOProductBuildVer">
    <vt:lpwstr>2057-12.2.0.23197</vt:lpwstr>
  </property>
  <property fmtid="{D5CDD505-2E9C-101B-9397-08002B2CF9AE}" pid="4" name="ICV">
    <vt:lpwstr>628F36CC4B0A4AE8957F9F114E1E9733_13</vt:lpwstr>
  </property>
</Properties>
</file>